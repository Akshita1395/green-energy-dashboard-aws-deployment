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323DB1">
      <w:pPr>
        <w:pStyle w:val="2"/>
      </w:pPr>
      <w:r>
        <w:t>Deployment Report: Green Energy Dashboard on AWS EC2</w:t>
      </w:r>
    </w:p>
    <w:p w14:paraId="044C8166">
      <w:pPr>
        <w:pStyle w:val="3"/>
      </w:pPr>
      <w:r>
        <w:t>1. Objective</w:t>
      </w:r>
    </w:p>
    <w:p w14:paraId="49B1406C">
      <w:r>
        <w:t>The objective of this project is to deploy a live web application on Amazon Web Services (AWS). The project selected is a Green Energy Dashboard developed using Python and Streamlit. The application was hosted on an Amazon EC2 instance and made publicly accessible through a live URL.</w:t>
      </w:r>
    </w:p>
    <w:p w14:paraId="599A444B">
      <w:pPr>
        <w:pStyle w:val="3"/>
      </w:pPr>
      <w:r>
        <w:t>2. Technologies Used</w:t>
      </w:r>
    </w:p>
    <w:p w14:paraId="5C7ED0C5">
      <w:r>
        <w:t>• Python</w:t>
      </w:r>
      <w:r>
        <w:br w:type="textWrapping"/>
      </w:r>
      <w:r>
        <w:t>• Streamlit</w:t>
      </w:r>
      <w:r>
        <w:br w:type="textWrapping"/>
      </w:r>
      <w:r>
        <w:t>• Pandas</w:t>
      </w:r>
      <w:r>
        <w:br w:type="textWrapping"/>
      </w:r>
      <w:r>
        <w:t>• Plotly</w:t>
      </w:r>
      <w:r>
        <w:br w:type="textWrapping"/>
      </w:r>
      <w:r>
        <w:t>• Amazon Web Services (AWS)</w:t>
      </w:r>
      <w:r>
        <w:br w:type="textWrapping"/>
      </w:r>
      <w:r>
        <w:t>• Amazon EC2</w:t>
      </w:r>
      <w:r>
        <w:br w:type="textWrapping"/>
      </w:r>
      <w:r>
        <w:t>• GitHub</w:t>
      </w:r>
    </w:p>
    <w:p w14:paraId="3489776E">
      <w:pPr>
        <w:pStyle w:val="3"/>
      </w:pPr>
      <w:r>
        <w:t>3. Project Description</w:t>
      </w:r>
    </w:p>
    <w:p w14:paraId="246EB2A1">
      <w:r>
        <w:t>The Green Energy Dashboard is an interactive web application that presents data and visualizations related to renewable energy and sustainability. Users can explore charts, metrics, and insights about green energy trends through a simple and user-friendly interface.</w:t>
      </w:r>
    </w:p>
    <w:p w14:paraId="1C042495">
      <w:pPr>
        <w:pStyle w:val="3"/>
      </w:pPr>
      <w:r>
        <w:t>4. AWS Service Used</w:t>
      </w:r>
    </w:p>
    <w:p w14:paraId="16C8D0CD">
      <w:r>
        <w:t>Amazon EC2 (Elastic Compute Cloud) was used to deploy the application. EC2 provides a virtual server where Python and Streamlit were installed, and the application was executed as a web service.</w:t>
      </w:r>
    </w:p>
    <w:p w14:paraId="220F6BC6">
      <w:pPr>
        <w:pStyle w:val="3"/>
      </w:pPr>
      <w:r>
        <w:t>5. Deployment Steps</w:t>
      </w:r>
    </w:p>
    <w:p w14:paraId="2A743D16">
      <w:r>
        <w:t>1. Created an AWS account.</w:t>
      </w:r>
      <w:r>
        <w:br w:type="textWrapping"/>
      </w:r>
      <w:r>
        <w:t>2. Launched an Ubuntu EC2 instance.</w:t>
      </w:r>
      <w:r>
        <w:br w:type="textWrapping"/>
      </w:r>
      <w:r>
        <w:t>3. Configured security group rules to allow SSH (port 22) and Streamlit (port 8501).</w:t>
      </w:r>
      <w:r>
        <w:br w:type="textWrapping"/>
      </w:r>
      <w:r>
        <w:t>4. Connected to the instance using EC2 Instance Connect.</w:t>
      </w:r>
      <w:r>
        <w:br w:type="textWrapping"/>
      </w:r>
      <w:r>
        <w:t>5. Installed Python, pip, Git, and Streamlit.</w:t>
      </w:r>
      <w:r>
        <w:br w:type="textWrapping"/>
      </w:r>
      <w:r>
        <w:t>6. Cloned the project repository from GitHub.</w:t>
      </w:r>
      <w:r>
        <w:br w:type="textWrapping"/>
      </w:r>
      <w:r>
        <w:t>7. Installed project dependencies using requirements.txt.</w:t>
      </w:r>
      <w:r>
        <w:br w:type="textWrapping"/>
      </w:r>
      <w:r>
        <w:t>8. Started the Streamlit application using the command:</w:t>
      </w:r>
      <w:r>
        <w:br w:type="textWrapping"/>
      </w:r>
      <w:r>
        <w:t xml:space="preserve">   streamlit run app.py --server.port 8501 --server.address 0.0.0.0</w:t>
      </w:r>
      <w:r>
        <w:br w:type="textWrapping"/>
      </w:r>
      <w:r>
        <w:t>9. Accessed the application using the EC2 public IP address.</w:t>
      </w:r>
    </w:p>
    <w:p w14:paraId="5A498316">
      <w:pPr>
        <w:pStyle w:val="3"/>
      </w:pPr>
      <w:r>
        <w:t>6. GitHub Repository</w:t>
      </w:r>
    </w:p>
    <w:p w14:paraId="4982D9BF">
      <w:r>
        <w:t>https://github.com/Akshita1395/green-energy-dashboard-aws-deployment</w:t>
      </w:r>
    </w:p>
    <w:p w14:paraId="7C46412F">
      <w:pPr>
        <w:pStyle w:val="3"/>
      </w:pPr>
      <w:r>
        <w:t>7. Live Website URL</w:t>
      </w:r>
    </w:p>
    <w:p w14:paraId="0E881F2C">
      <w:r>
        <w:t>http://3.88.140.192:8501</w:t>
      </w:r>
    </w:p>
    <w:p w14:paraId="32A2C0BF">
      <w:pPr>
        <w:pStyle w:val="3"/>
      </w:pPr>
      <w:r>
        <w:t>8. Screenshots</w:t>
      </w:r>
    </w:p>
    <w:p w14:paraId="46243FEF">
      <w:r>
        <w:t xml:space="preserve">All required screenshots of the deployment process are included </w:t>
      </w:r>
      <w:bookmarkStart w:id="0" w:name="_GoBack"/>
      <w:bookmarkEnd w:id="0"/>
      <w:r>
        <w:t xml:space="preserve"> in the GitHub repository.</w:t>
      </w:r>
    </w:p>
    <w:p w14:paraId="412AAA4F">
      <w:pPr>
        <w:pStyle w:val="3"/>
      </w:pPr>
      <w:r>
        <w:t>9. Conclusion</w:t>
      </w:r>
    </w:p>
    <w:p w14:paraId="6E3E9A99">
      <w:r>
        <w:t>This project successfully demonstrates the deployment of a Python Streamlit application on AWS EC2. The assignment helped in understanding cloud computing concepts, virtual servers, security group configuration, and real-world application hosting.</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Arial Unicode MS">
    <w:panose1 w:val="020B0604020202020204"/>
    <w:charset w:val="86"/>
    <w:family w:val="auto"/>
    <w:pitch w:val="default"/>
    <w:sig w:usb0="F7FFAEFF" w:usb1="F9DFFFFF" w:usb2="0000007F" w:usb3="00000000" w:csb0="203F01FF" w:csb1="DFFF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479570C"/>
    <w:rsid w:val="73D31F1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296</Words>
  <Characters>1755</Characters>
  <Lines>0</Lines>
  <Paragraphs>0</Paragraphs>
  <TotalTime>0</TotalTime>
  <ScaleCrop>false</ScaleCrop>
  <LinksUpToDate>false</LinksUpToDate>
  <CharactersWithSpaces>2020</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Akshita Negi</cp:lastModifiedBy>
  <dcterms:modified xsi:type="dcterms:W3CDTF">2026-05-13T18:20:58Z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eyJoZGlkIjoiN2ZkN2U0NTE2ZWZjNGNkOGYwMTY5ODIwZjEyYjUxNGMiLCJ1c2VySWQiOiI1NjcxNTcxODg3NjgifQ==</vt:lpwstr>
  </property>
  <property fmtid="{D5CDD505-2E9C-101B-9397-08002B2CF9AE}" pid="3" name="KSOProductBuildVer">
    <vt:lpwstr>1033-12.1.0.26372</vt:lpwstr>
  </property>
  <property fmtid="{D5CDD505-2E9C-101B-9397-08002B2CF9AE}" pid="4" name="ICV">
    <vt:lpwstr>7465536D9EEE49EAB068B30DA88AA4C1_13</vt:lpwstr>
  </property>
</Properties>
</file>